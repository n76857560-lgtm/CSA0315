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sz w:val="2"/>
        </w:rPr>
        <w:id w:val="91449619"/>
        <w:docPartObj>
          <w:docPartGallery w:val="AutoText"/>
        </w:docPartObj>
      </w:sdtPr>
      <w:sdtEndPr>
        <w:rPr>
          <w:rFonts w:ascii="Times New Roman" w:hAnsi="Times New Roman" w:cs="Times New Roman"/>
          <w:sz w:val="22"/>
        </w:rPr>
      </w:sdtEndPr>
      <w:sdtContent>
        <w:p w14:paraId="34B9012F">
          <w:pPr>
            <w:pStyle w:val="140"/>
            <w:rPr>
              <w:sz w:val="2"/>
            </w:rPr>
          </w:pPr>
          <w: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-417195</wp:posOffset>
                </wp:positionV>
                <wp:extent cx="5646420" cy="586740"/>
                <wp:effectExtent l="0" t="0" r="0" b="3810"/>
                <wp:wrapSquare wrapText="bothSides"/>
                <wp:docPr id="180602395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2395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6420" cy="586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86F455C"/>
        <w:p w14:paraId="7933DDB7">
          <w:pPr>
            <w:rPr>
              <w:rFonts w:ascii="Times New Roman" w:hAnsi="Times New Roman" w:cs="Times New Roman" w:eastAsiaTheme="majorEastAsia"/>
              <w:b/>
              <w:bCs/>
              <w:sz w:val="28"/>
              <w:szCs w:val="28"/>
            </w:rPr>
          </w:pP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1889760</wp:posOffset>
                    </wp:positionH>
                    <wp:positionV relativeFrom="margin">
                      <wp:posOffset>3246120</wp:posOffset>
                    </wp:positionV>
                    <wp:extent cx="4206240" cy="1691640"/>
                    <wp:effectExtent l="0" t="0" r="3810" b="381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624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28D844">
                                <w:pPr>
                                  <w:pStyle w:val="140"/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M.YESWANTH REDDY </w:t>
                                </w:r>
                              </w:p>
                              <w:p w14:paraId="02F8A9BB">
                                <w:pPr>
                                  <w:pStyle w:val="140"/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1924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24411</w:t>
                                </w:r>
                              </w:p>
                              <w:p w14:paraId="7F14FCEC">
                                <w:pPr>
                                  <w:pStyle w:val="140"/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AI&amp;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DS</w:t>
                                </w:r>
                              </w:p>
                              <w:p w14:paraId="05F284CB">
                                <w:pPr>
                                  <w:pStyle w:val="140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CSA0315</w:t>
                                </w:r>
                              </w:p>
                              <w:p w14:paraId="272D43FF">
                                <w:pPr>
                                  <w:pStyle w:val="140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DATA STRUCTURE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73" o:spid="_x0000_s1026" o:spt="202" type="#_x0000_t202" style="position:absolute;left:0pt;margin-left:148.8pt;margin-top:255.6pt;height:133.2pt;width:331.2pt;mso-position-horizontal-relative:page;mso-position-vertical-relative:margin;z-index:251659264;v-text-anchor:bottom;mso-width-relative:page;mso-height-relative:page;" filled="f" stroked="f" coordsize="21600,21600" o:gfxdata="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h+mEe2wAAAAsBAAAPAAAAAAAAAAEAIAAAACIAAABkcnMvZG93bnJldi54bWxQSwEC&#10;FAAUAAAACACHTuJAOPMLqCoCAABmBAAADgAAAAAAAAABACAAAAAqAQAAZHJzL2Uyb0RvYy54bWxQ&#10;SwUGAAAAAAYABgBZAQAAxg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 w14:paraId="7028D844">
                          <w:pPr>
                            <w:pStyle w:val="140"/>
                            <w:jc w:val="center"/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M.YESWANTH REDDY </w:t>
                          </w:r>
                        </w:p>
                        <w:p w14:paraId="02F8A9BB">
                          <w:pPr>
                            <w:pStyle w:val="140"/>
                            <w:jc w:val="center"/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1924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24411</w:t>
                          </w:r>
                        </w:p>
                        <w:p w14:paraId="7F14FCEC">
                          <w:pPr>
                            <w:pStyle w:val="140"/>
                            <w:jc w:val="center"/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AI&amp;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DS</w:t>
                          </w:r>
                        </w:p>
                        <w:p w14:paraId="05F284CB">
                          <w:pPr>
                            <w:pStyle w:val="140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CSA0315</w:t>
                          </w:r>
                        </w:p>
                        <w:p w14:paraId="272D43FF">
                          <w:pPr>
                            <w:pStyle w:val="140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DATA STRUCTURE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1103630</wp:posOffset>
                    </wp:positionH>
                    <wp:positionV relativeFrom="margin">
                      <wp:posOffset>1197610</wp:posOffset>
                    </wp:positionV>
                    <wp:extent cx="5943600" cy="914400"/>
                    <wp:effectExtent l="0" t="0" r="0" b="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4E632">
                                <w:pPr>
                                  <w:pStyle w:val="39"/>
                                  <w:jc w:val="center"/>
                                  <w:rPr>
                                    <w:rFonts w:ascii="Times New Roman" w:hAnsi="Times New Roman" w:cs="Times New Roman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DATA STRUCTURE OBSERVATION</w:t>
                                </w:r>
                              </w:p>
                              <w:p w14:paraId="170FC29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66" o:spid="_x0000_s1026" o:spt="202" type="#_x0000_t202" style="position:absolute;left:0pt;margin-left:86.9pt;margin-top:94.3pt;height:72pt;width:468pt;mso-position-horizontal-relative:page;mso-position-vertical-relative:margin;z-index:251660288;mso-width-relative:page;mso-height-relative:page;mso-width-percent:765;" filled="f" stroked="f" coordsize="21600,21600" o:gfxdata="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Z+RVM9wAAAAMAQAADwAAAAAAAAABACAAAAAiAAAAZHJzL2Rvd25yZXYu&#10;eG1sUEsBAhQAFAAAAAgAh07iQDUi6n0wAgAAdQQAAA4AAAAAAAAAAQAgAAAAKwEAAGRycy9lMm9E&#10;b2MueG1sUEsFBgAAAAAGAAYAWQEAAM0FAAAAAA==&#10;">
                    <v:fill on="f" focussize="0,0"/>
                    <v:stroke on="f" weight="0.5pt"/>
                    <v:imagedata o:title=""/>
                    <o:lock v:ext="edit" aspectratio="f"/>
                    <v:textbox style="mso-fit-shape-to-text:t;">
                      <w:txbxContent>
                        <w:p w14:paraId="1F54E632">
                          <w:pPr>
                            <w:pStyle w:val="39"/>
                            <w:jc w:val="center"/>
                            <w:rPr>
                              <w:rFonts w:ascii="Times New Roman" w:hAnsi="Times New Roman" w:cs="Times New Roman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DATA STRUCTURE OBSERVATION</w:t>
                          </w:r>
                        </w:p>
                        <w:p w14:paraId="170FC291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  <w:bookmarkStart w:id="2" w:name="_GoBack"/>
          <w:bookmarkEnd w:id="2"/>
        </w:p>
      </w:sdtContent>
    </w:sdt>
    <w:p w14:paraId="694CE4A0">
      <w:pPr>
        <w:pStyle w:val="2"/>
        <w:rPr>
          <w:rFonts w:ascii="Times New Roman" w:hAnsi="Times New Roman" w:cs="Times New Roman"/>
          <w:color w:val="auto"/>
        </w:rPr>
      </w:pPr>
      <w:bookmarkStart w:id="0" w:name="_Hlk208476645"/>
      <w:r>
        <w:rPr>
          <w:rFonts w:ascii="Times New Roman" w:hAnsi="Times New Roman" w:cs="Times New Roman"/>
          <w:color w:val="auto"/>
        </w:rPr>
        <w:t>1.Matrix Multiplication</w:t>
      </w:r>
    </w:p>
    <w:p w14:paraId="45EBC6AF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01320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perform matrix multiplication.</w:t>
      </w:r>
    </w:p>
    <w:p w14:paraId="77EB5FFA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1BCDE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Matrix multiplication of A[m][n] and B[n][p] gives C[m][p].</w:t>
      </w:r>
    </w:p>
    <w:p w14:paraId="4645C92D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7E43AC65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053991DC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the dimensions and elements of matrix A and B.</w:t>
      </w:r>
    </w:p>
    <w:p w14:paraId="0C9D5F7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if multiplication is possible (columns of A = rows of B).</w:t>
      </w:r>
    </w:p>
    <w:p w14:paraId="0C634693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multiplication using triple nested loop.</w:t>
      </w:r>
    </w:p>
    <w:p w14:paraId="579724AE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 in matrix C.</w:t>
      </w:r>
    </w:p>
    <w:p w14:paraId="1876AC6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the resultant matrix.</w:t>
      </w:r>
    </w:p>
    <w:p w14:paraId="53408BBB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Stop. </w:t>
      </w:r>
    </w:p>
    <w:p w14:paraId="2DB4A482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D993EB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463B62B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A2998A7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537200" cy="3098800"/>
            <wp:effectExtent l="0" t="0" r="6350" b="6350"/>
            <wp:docPr id="19327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16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E835">
      <w:pPr>
        <w:pStyle w:val="3"/>
        <w:rPr>
          <w:rFonts w:ascii="Times New Roman" w:hAnsi="Times New Roman" w:cs="Times New Roman"/>
        </w:rPr>
      </w:pPr>
    </w:p>
    <w:p w14:paraId="3D06232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2F800D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the product of two matrices was obtained.</w:t>
      </w:r>
    </w:p>
    <w:p w14:paraId="5E8927EA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2.Odd or Even Numbers</w:t>
      </w:r>
    </w:p>
    <w:p w14:paraId="4ECD29C7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2FC895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find odd or even numbers from a given set of numbers.</w:t>
      </w:r>
    </w:p>
    <w:p w14:paraId="3D0CF02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34668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Odd numbers leave remainder 1 when divided by 2; even numbers leave remainder 0.</w:t>
      </w:r>
    </w:p>
    <w:p w14:paraId="5C4D3C02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1A041004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28E72386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the number of elements.</w:t>
      </w:r>
    </w:p>
    <w:p w14:paraId="464A9CC1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the set of numbers.</w:t>
      </w:r>
    </w:p>
    <w:p w14:paraId="376C601F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each number using modulus operator %2.</w:t>
      </w:r>
    </w:p>
    <w:p w14:paraId="53B04E17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 whether it is Odd or Even.</w:t>
      </w:r>
    </w:p>
    <w:p w14:paraId="39893D8A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Stop. </w:t>
      </w:r>
    </w:p>
    <w:p w14:paraId="6ED32E0C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2147404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7F070B2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AD3DF9B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DB0B77A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143500" cy="2552065"/>
            <wp:effectExtent l="0" t="0" r="0" b="635"/>
            <wp:docPr id="625203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3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25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51B">
      <w:pPr>
        <w:pStyle w:val="3"/>
        <w:rPr>
          <w:rFonts w:ascii="Times New Roman" w:hAnsi="Times New Roman" w:cs="Times New Roman"/>
        </w:rPr>
      </w:pPr>
    </w:p>
    <w:p w14:paraId="0DD2BFBC">
      <w:pPr>
        <w:pStyle w:val="3"/>
        <w:rPr>
          <w:rFonts w:ascii="Times New Roman" w:hAnsi="Times New Roman" w:cs="Times New Roman"/>
        </w:rPr>
      </w:pPr>
    </w:p>
    <w:p w14:paraId="20EDFB4C">
      <w:pPr>
        <w:pStyle w:val="3"/>
        <w:rPr>
          <w:rFonts w:ascii="Times New Roman" w:hAnsi="Times New Roman" w:cs="Times New Roman"/>
        </w:rPr>
      </w:pPr>
    </w:p>
    <w:p w14:paraId="10B6587D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3E6D65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the given set was classified as odd or even.</w:t>
      </w:r>
    </w:p>
    <w:p w14:paraId="05CBE73F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3.Factorial without Recursion</w:t>
      </w:r>
    </w:p>
    <w:p w14:paraId="7A72FEBA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28A31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find the factorial of a given number without using recursion.</w:t>
      </w:r>
    </w:p>
    <w:p w14:paraId="12D6722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47E6A3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Factorial n! = n × (n-1) × ... × 1.</w:t>
      </w:r>
    </w:p>
    <w:p w14:paraId="761780B4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7EB174DE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78DD7609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integer number n.</w:t>
      </w:r>
    </w:p>
    <w:p w14:paraId="63062E2E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Initialize fact=1.</w:t>
      </w:r>
    </w:p>
    <w:p w14:paraId="7F267EBD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Multiply fact by numbers from 1 to n.</w:t>
      </w:r>
    </w:p>
    <w:p w14:paraId="02D9054F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 fact.</w:t>
      </w:r>
    </w:p>
    <w:p w14:paraId="04A5C46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Stop. </w:t>
      </w:r>
    </w:p>
    <w:p w14:paraId="2A023734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F4B2287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B6A3600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5AAD69DC">
      <w:pPr>
        <w:pStyle w:val="31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2394585"/>
            <wp:effectExtent l="0" t="0" r="0" b="5715"/>
            <wp:docPr id="33289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544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05AC">
      <w:pPr>
        <w:pStyle w:val="3"/>
        <w:rPr>
          <w:rFonts w:ascii="Times New Roman" w:hAnsi="Times New Roman" w:cs="Times New Roman"/>
        </w:rPr>
      </w:pPr>
    </w:p>
    <w:p w14:paraId="545D9A59">
      <w:pPr>
        <w:pStyle w:val="3"/>
        <w:rPr>
          <w:rFonts w:ascii="Times New Roman" w:hAnsi="Times New Roman" w:cs="Times New Roman"/>
        </w:rPr>
      </w:pPr>
    </w:p>
    <w:p w14:paraId="7CDC4CDF">
      <w:pPr>
        <w:pStyle w:val="3"/>
        <w:rPr>
          <w:rFonts w:ascii="Times New Roman" w:hAnsi="Times New Roman" w:cs="Times New Roman"/>
          <w:lang w:val="en-IN"/>
        </w:rPr>
      </w:pPr>
    </w:p>
    <w:p w14:paraId="6733D193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49FBE4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factorial was found without recursion.</w:t>
      </w:r>
    </w:p>
    <w:p w14:paraId="5F710C2C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4.Fibonacci without Recursion</w:t>
      </w:r>
    </w:p>
    <w:p w14:paraId="0EECDD69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2FF6CE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print Fibonacci series without recursion.</w:t>
      </w:r>
    </w:p>
    <w:p w14:paraId="2A59F7CD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588442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Fibonacci sequence: 0,1,1,2,3,... where f(n)=f(n-1)+f(n-2).</w:t>
      </w:r>
    </w:p>
    <w:p w14:paraId="650739B5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613DD1E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1BA9B1FB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number of terms n.</w:t>
      </w:r>
    </w:p>
    <w:p w14:paraId="581DACB8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Initialize first two terms 0 and 1.</w:t>
      </w:r>
    </w:p>
    <w:p w14:paraId="0577F413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loop to compute next terms.</w:t>
      </w:r>
    </w:p>
    <w:p w14:paraId="65DB3F96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series.</w:t>
      </w:r>
    </w:p>
    <w:p w14:paraId="31D139FC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Stop. </w:t>
      </w:r>
    </w:p>
    <w:p w14:paraId="130A7A75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A58930C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72350A9">
      <w:pPr>
        <w:pStyle w:val="31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546090" cy="2590800"/>
            <wp:effectExtent l="0" t="0" r="0" b="0"/>
            <wp:docPr id="558840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03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755" cy="26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1DD8">
      <w:pPr>
        <w:pStyle w:val="3"/>
        <w:rPr>
          <w:rFonts w:ascii="Times New Roman" w:hAnsi="Times New Roman" w:cs="Times New Roman"/>
        </w:rPr>
      </w:pPr>
    </w:p>
    <w:p w14:paraId="3FE79ABA">
      <w:pPr>
        <w:pStyle w:val="3"/>
        <w:rPr>
          <w:rFonts w:ascii="Times New Roman" w:hAnsi="Times New Roman" w:cs="Times New Roman"/>
        </w:rPr>
      </w:pPr>
    </w:p>
    <w:p w14:paraId="14E1C191">
      <w:pPr>
        <w:pStyle w:val="3"/>
        <w:rPr>
          <w:rFonts w:ascii="Times New Roman" w:hAnsi="Times New Roman" w:cs="Times New Roman"/>
        </w:rPr>
      </w:pPr>
    </w:p>
    <w:p w14:paraId="3D62F113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17C73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Fibonacci series was generated without recursion.</w:t>
      </w:r>
    </w:p>
    <w:p w14:paraId="50194263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5.Factorial using Recursion</w:t>
      </w:r>
    </w:p>
    <w:p w14:paraId="7414B08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58C5C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find the factorial of a given number using recursion.</w:t>
      </w:r>
    </w:p>
    <w:p w14:paraId="36DE2FC7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04DBAE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Factorial of a number n is defined as n! = n × (n-1) × ... × 1.</w:t>
      </w:r>
    </w:p>
    <w:p w14:paraId="7AD08915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2D27F64C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71208B43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integer number n.</w:t>
      </w:r>
    </w:p>
    <w:p w14:paraId="088B7863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 recursive function fact(n).</w:t>
      </w:r>
    </w:p>
    <w:p w14:paraId="699628EE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n==0 or n==1 return 1 else return n*fact(n-1).</w:t>
      </w:r>
    </w:p>
    <w:p w14:paraId="40AD30CA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Call function and print result.</w:t>
      </w:r>
    </w:p>
    <w:p w14:paraId="5C2D9C38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Stop. </w:t>
      </w:r>
      <w:r>
        <w:rPr>
          <w:rFonts w:ascii="Times New Roman" w:hAnsi="Times New Roman" w:cs="Times New Roman"/>
        </w:rPr>
        <w:br w:type="textWrapping"/>
      </w:r>
    </w:p>
    <w:p w14:paraId="6A9291A2">
      <w:pPr>
        <w:pStyle w:val="3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1F2D15">
      <w:pPr>
        <w:pStyle w:val="3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F3598AA">
      <w:pPr>
        <w:pStyle w:val="3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88965" cy="3022600"/>
            <wp:effectExtent l="0" t="0" r="6985" b="6350"/>
            <wp:docPr id="35349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949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844" cy="3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F15">
      <w:pPr>
        <w:pStyle w:val="3"/>
        <w:rPr>
          <w:rFonts w:ascii="Times New Roman" w:hAnsi="Times New Roman" w:cs="Times New Roman"/>
          <w:color w:val="auto"/>
        </w:rPr>
      </w:pPr>
    </w:p>
    <w:p w14:paraId="5330C278">
      <w:pPr>
        <w:pStyle w:val="3"/>
        <w:rPr>
          <w:rFonts w:ascii="Times New Roman" w:hAnsi="Times New Roman" w:cs="Times New Roman"/>
          <w:color w:val="auto"/>
        </w:rPr>
      </w:pPr>
    </w:p>
    <w:p w14:paraId="7B3256F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553FE8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factorial was found using recursion.</w:t>
      </w:r>
    </w:p>
    <w:p w14:paraId="0FBEA079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6.Fibonacci using Recursion</w:t>
      </w:r>
    </w:p>
    <w:p w14:paraId="1F1EE9AC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7FF729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print Fibonacci series using recursion.</w:t>
      </w:r>
    </w:p>
    <w:p w14:paraId="47F84331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1A368E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Fibonacci sequence is generated using recursive relation f(n)=f(n-1)+f(n-2).</w:t>
      </w:r>
    </w:p>
    <w:p w14:paraId="3A164263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02FDA876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583457D6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n.</w:t>
      </w:r>
    </w:p>
    <w:p w14:paraId="6B1A8396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 recursive function fib(n).</w:t>
      </w:r>
    </w:p>
    <w:p w14:paraId="7336EFF9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n==0 return 0, if n==1 return 1.</w:t>
      </w:r>
    </w:p>
    <w:p w14:paraId="1DA1259C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 return fib(n-1)+fib(n-2).</w:t>
      </w:r>
    </w:p>
    <w:p w14:paraId="4A2C98C7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Call function for first n terms.</w:t>
      </w:r>
    </w:p>
    <w:p w14:paraId="2BEDF298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result.</w:t>
      </w:r>
    </w:p>
    <w:p w14:paraId="245A2DC7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EC004B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4B93728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36F57B">
      <w:pPr>
        <w:pStyle w:val="31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167630" cy="2926080"/>
            <wp:effectExtent l="0" t="0" r="0" b="7620"/>
            <wp:docPr id="4048272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2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60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C8A2">
      <w:pPr>
        <w:pStyle w:val="3"/>
        <w:rPr>
          <w:rFonts w:ascii="Times New Roman" w:hAnsi="Times New Roman" w:cs="Times New Roman"/>
          <w:color w:val="auto"/>
        </w:rPr>
      </w:pPr>
    </w:p>
    <w:p w14:paraId="2797EF7A">
      <w:pPr>
        <w:pStyle w:val="3"/>
        <w:rPr>
          <w:rFonts w:ascii="Times New Roman" w:hAnsi="Times New Roman" w:cs="Times New Roman"/>
          <w:color w:val="auto"/>
        </w:rPr>
      </w:pPr>
    </w:p>
    <w:p w14:paraId="2579EB19">
      <w:pPr>
        <w:pStyle w:val="3"/>
        <w:rPr>
          <w:rFonts w:ascii="Times New Roman" w:hAnsi="Times New Roman" w:cs="Times New Roman"/>
          <w:color w:val="auto"/>
        </w:rPr>
      </w:pPr>
    </w:p>
    <w:p w14:paraId="15FF3745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7AF810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Fibonacci series was generated using recursion.</w:t>
      </w:r>
    </w:p>
    <w:p w14:paraId="19A01B2A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7.Array Operations (Insert, Delete, Display)</w:t>
      </w:r>
    </w:p>
    <w:p w14:paraId="2E3ECC3D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3A2DF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implement array operations such as insert, delete, and display.</w:t>
      </w:r>
    </w:p>
    <w:p w14:paraId="10CB9BAC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6E1FDC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Arrays are fixed-size collections. We can insert, delete and display elements using index-based operations.</w:t>
      </w:r>
    </w:p>
    <w:p w14:paraId="575015CD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36614200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4C2DBC63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Declare array and size.</w:t>
      </w:r>
    </w:p>
    <w:p w14:paraId="11A0F94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element at given position.</w:t>
      </w:r>
    </w:p>
    <w:p w14:paraId="678723E7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element from given position.</w:t>
      </w:r>
    </w:p>
    <w:p w14:paraId="01FAA9F4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array elements.</w:t>
      </w:r>
    </w:p>
    <w:p w14:paraId="1F2BFDE5">
      <w:pPr>
        <w:pStyle w:val="31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BF17EC">
      <w:pPr>
        <w:pStyle w:val="3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</w:rPr>
        <w:drawing>
          <wp:inline distT="0" distB="0" distL="0" distR="0">
            <wp:extent cx="4997450" cy="3060065"/>
            <wp:effectExtent l="0" t="0" r="0" b="6985"/>
            <wp:docPr id="19784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05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4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17E5">
      <w:pPr>
        <w:pStyle w:val="3"/>
        <w:rPr>
          <w:rFonts w:ascii="Times New Roman" w:hAnsi="Times New Roman" w:cs="Times New Roman" w:eastAsiaTheme="minorEastAsia"/>
          <w:b w:val="0"/>
          <w:bCs w:val="0"/>
          <w:color w:val="auto"/>
          <w:sz w:val="20"/>
          <w:szCs w:val="22"/>
        </w:rPr>
      </w:pPr>
    </w:p>
    <w:p w14:paraId="33F67FD4">
      <w:pPr>
        <w:pStyle w:val="3"/>
        <w:rPr>
          <w:rFonts w:ascii="Times New Roman" w:hAnsi="Times New Roman" w:cs="Times New Roman" w:eastAsiaTheme="minorEastAsia"/>
          <w:b w:val="0"/>
          <w:bCs w:val="0"/>
          <w:color w:val="auto"/>
          <w:sz w:val="20"/>
          <w:szCs w:val="22"/>
        </w:rPr>
      </w:pPr>
      <w:r>
        <w:rPr>
          <w:rFonts w:ascii="Times New Roman" w:hAnsi="Times New Roman" w:cs="Times New Roman" w:eastAsiaTheme="minorEastAsia"/>
          <w:b w:val="0"/>
          <w:bCs w:val="0"/>
          <w:color w:val="auto"/>
          <w:sz w:val="20"/>
          <w:szCs w:val="22"/>
        </w:rPr>
        <w:t>+</w:t>
      </w:r>
    </w:p>
    <w:p w14:paraId="1957B650">
      <w:pPr>
        <w:rPr>
          <w:rFonts w:ascii="Times New Roman" w:hAnsi="Times New Roman" w:cs="Times New Roman"/>
        </w:rPr>
      </w:pPr>
    </w:p>
    <w:p w14:paraId="40FA221A">
      <w:pPr>
        <w:rPr>
          <w:rFonts w:ascii="Times New Roman" w:hAnsi="Times New Roman" w:cs="Times New Roman"/>
        </w:rPr>
      </w:pPr>
    </w:p>
    <w:p w14:paraId="1FC28729">
      <w:pPr>
        <w:pStyle w:val="3"/>
        <w:rPr>
          <w:rFonts w:ascii="Times New Roman" w:hAnsi="Times New Roman" w:cs="Times New Roman" w:eastAsiaTheme="minorEastAsia"/>
          <w:b w:val="0"/>
          <w:bCs w:val="0"/>
          <w:color w:val="auto"/>
          <w:sz w:val="20"/>
          <w:szCs w:val="22"/>
        </w:rPr>
      </w:pPr>
    </w:p>
    <w:p w14:paraId="19066BDB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26647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array operations were performed.</w:t>
      </w:r>
    </w:p>
    <w:p w14:paraId="762D4A1E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8.Linear Search</w:t>
      </w:r>
    </w:p>
    <w:p w14:paraId="42815556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76B3A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search a number using Linear Search method.</w:t>
      </w:r>
    </w:p>
    <w:p w14:paraId="6556CB31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4DBE15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search compares each element until key is found.</w:t>
      </w:r>
    </w:p>
    <w:p w14:paraId="10405624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0F356C49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0F87F1C2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array elements and key.</w:t>
      </w:r>
    </w:p>
    <w:p w14:paraId="6D524CA8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Scan array sequentially.</w:t>
      </w:r>
    </w:p>
    <w:p w14:paraId="0953B72E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element matches key, print position.</w:t>
      </w:r>
    </w:p>
    <w:p w14:paraId="6BA713C9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not found, print not found.</w:t>
      </w:r>
    </w:p>
    <w:p w14:paraId="03AEE914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Stop.</w:t>
      </w:r>
    </w:p>
    <w:p w14:paraId="68305CD6">
      <w:pPr>
        <w:pStyle w:val="3"/>
        <w:rPr>
          <w:rFonts w:ascii="Times New Roman" w:hAnsi="Times New Roman" w:cs="Times New Roman"/>
          <w:color w:val="auto"/>
        </w:rPr>
      </w:pPr>
    </w:p>
    <w:p w14:paraId="298EA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864100" cy="2868930"/>
            <wp:effectExtent l="0" t="0" r="0" b="7620"/>
            <wp:docPr id="14026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80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2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5F2">
      <w:pPr>
        <w:pStyle w:val="3"/>
        <w:rPr>
          <w:rFonts w:ascii="Times New Roman" w:hAnsi="Times New Roman" w:cs="Times New Roman"/>
          <w:color w:val="auto"/>
        </w:rPr>
      </w:pPr>
    </w:p>
    <w:p w14:paraId="19B942A9">
      <w:pPr>
        <w:pStyle w:val="3"/>
        <w:rPr>
          <w:rFonts w:ascii="Times New Roman" w:hAnsi="Times New Roman" w:cs="Times New Roman"/>
          <w:color w:val="auto"/>
        </w:rPr>
      </w:pPr>
    </w:p>
    <w:p w14:paraId="083964E7">
      <w:pPr>
        <w:pStyle w:val="3"/>
        <w:rPr>
          <w:rFonts w:ascii="Times New Roman" w:hAnsi="Times New Roman" w:cs="Times New Roman"/>
          <w:color w:val="auto"/>
        </w:rPr>
      </w:pPr>
    </w:p>
    <w:p w14:paraId="740A44C5">
      <w:pPr>
        <w:pStyle w:val="3"/>
        <w:rPr>
          <w:rFonts w:ascii="Times New Roman" w:hAnsi="Times New Roman" w:cs="Times New Roman"/>
          <w:color w:val="auto"/>
        </w:rPr>
      </w:pPr>
    </w:p>
    <w:p w14:paraId="0C9297E9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6EDA7D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the element was searched using Linear Search.</w:t>
      </w:r>
    </w:p>
    <w:p w14:paraId="4F0F044E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9.Binary Search</w:t>
      </w:r>
    </w:p>
    <w:p w14:paraId="0E24F0D7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Aim</w:t>
      </w:r>
    </w:p>
    <w:p w14:paraId="3A382D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C program to search a number using Binary Search method.</w:t>
      </w:r>
    </w:p>
    <w:p w14:paraId="1824B6AC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Observation</w:t>
      </w:r>
    </w:p>
    <w:p w14:paraId="53809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Binary search works on sorted array by repeatedly dividing the search interval in half.</w:t>
      </w:r>
    </w:p>
    <w:p w14:paraId="07162CC2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Algorithm</w:t>
      </w:r>
    </w:p>
    <w:p w14:paraId="78BFCB51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Start.</w:t>
      </w:r>
    </w:p>
    <w:p w14:paraId="70E7CF25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sorted array and key.</w:t>
      </w:r>
    </w:p>
    <w:p w14:paraId="0802ADDD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Initialize low=0, high=n-1.</w:t>
      </w:r>
    </w:p>
    <w:p w14:paraId="69D4AEA8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low&lt;=high compute mid.</w:t>
      </w:r>
    </w:p>
    <w:p w14:paraId="1F3D45CA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key==a[mid], found.</w:t>
      </w:r>
    </w:p>
    <w:p w14:paraId="0CAB194C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 if key&lt;a[mid], high=mid-1 else low=mid+1.</w:t>
      </w:r>
    </w:p>
    <w:p w14:paraId="1AF633F5">
      <w:pPr>
        <w:pStyle w:val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Stop.</w:t>
      </w:r>
    </w:p>
    <w:p w14:paraId="7233EC15">
      <w:pPr>
        <w:pStyle w:val="3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drawing>
          <wp:inline distT="0" distB="0" distL="0" distR="0">
            <wp:extent cx="4820920" cy="2945130"/>
            <wp:effectExtent l="0" t="0" r="0" b="7620"/>
            <wp:docPr id="23849226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68" name="Picture 3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29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36D">
      <w:pPr>
        <w:rPr>
          <w:rFonts w:ascii="Times New Roman" w:hAnsi="Times New Roman" w:cs="Times New Roman"/>
        </w:rPr>
      </w:pPr>
    </w:p>
    <w:p w14:paraId="6E0E0AF2">
      <w:pPr>
        <w:rPr>
          <w:rFonts w:ascii="Times New Roman" w:hAnsi="Times New Roman" w:cs="Times New Roman"/>
        </w:rPr>
      </w:pPr>
    </w:p>
    <w:p w14:paraId="069C9410">
      <w:pPr>
        <w:rPr>
          <w:rFonts w:ascii="Times New Roman" w:hAnsi="Times New Roman" w:cs="Times New Roman"/>
        </w:rPr>
      </w:pPr>
    </w:p>
    <w:p w14:paraId="63EE4C82">
      <w:pPr>
        <w:rPr>
          <w:rFonts w:ascii="Times New Roman" w:hAnsi="Times New Roman" w:cs="Times New Roman"/>
        </w:rPr>
      </w:pPr>
    </w:p>
    <w:p w14:paraId="5F3995F4">
      <w:pPr>
        <w:rPr>
          <w:rFonts w:ascii="Times New Roman" w:hAnsi="Times New Roman" w:cs="Times New Roman"/>
        </w:rPr>
      </w:pPr>
    </w:p>
    <w:p w14:paraId="37153255">
      <w:pPr>
        <w:pStyle w:val="3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Result</w:t>
      </w:r>
    </w:p>
    <w:p w14:paraId="4338A7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 was successfully executed and the element was searched using Binary Search.</w:t>
      </w:r>
    </w:p>
    <w:p w14:paraId="5422B996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10. Stack Operations (PUSH, POP, PEEK)</w:t>
      </w:r>
    </w:p>
    <w:p w14:paraId="24C261A3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implement stack operations using arrays.</w:t>
      </w:r>
    </w:p>
    <w:p w14:paraId="5336904C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The stack follows </w:t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LIFO (Last In First Out)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principle.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6F4AA785">
      <w:pPr>
        <w:pStyle w:val="35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Initialize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top = -1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1E099972">
      <w:pPr>
        <w:pStyle w:val="35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For PUSH: increment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top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 insert element.</w:t>
      </w:r>
    </w:p>
    <w:p w14:paraId="71507544">
      <w:pPr>
        <w:pStyle w:val="35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For POP: remove element at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top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, decrement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top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148E9B43">
      <w:pPr>
        <w:pStyle w:val="35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For PEEK: display element at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top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62EC4AB8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97AE9FA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42560" cy="3086735"/>
            <wp:effectExtent l="0" t="0" r="0" b="0"/>
            <wp:docPr id="47399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35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30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12E5C321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37B871B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4FAE08B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784DDC9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F3D1EB8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A2CA6EE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implemented stack operations.</w:t>
      </w:r>
    </w:p>
    <w:p w14:paraId="6E0CB00E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11.. Application of Stack (Notations)</w:t>
      </w:r>
    </w:p>
    <w:p w14:paraId="7E43F2CC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evaluate postfix/prefix expressions using stack.</w:t>
      </w:r>
    </w:p>
    <w:p w14:paraId="77CB00BE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Stack helps in expression evaluation.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41E87C5F">
      <w:pPr>
        <w:pStyle w:val="35"/>
        <w:numPr>
          <w:ilvl w:val="0"/>
          <w:numId w:val="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Read expression from left to right.</w:t>
      </w:r>
    </w:p>
    <w:p w14:paraId="0EF83264">
      <w:pPr>
        <w:pStyle w:val="35"/>
        <w:numPr>
          <w:ilvl w:val="0"/>
          <w:numId w:val="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operand, push onto stack.</w:t>
      </w:r>
    </w:p>
    <w:p w14:paraId="62B1CCB1">
      <w:pPr>
        <w:pStyle w:val="35"/>
        <w:numPr>
          <w:ilvl w:val="0"/>
          <w:numId w:val="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operator, pop operands, evaluate, push result.</w:t>
      </w:r>
    </w:p>
    <w:p w14:paraId="7ADC113A">
      <w:pPr>
        <w:pStyle w:val="35"/>
        <w:numPr>
          <w:ilvl w:val="0"/>
          <w:numId w:val="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At end, top of stack gives final answer.</w:t>
      </w:r>
    </w:p>
    <w:p w14:paraId="5DED542C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349625"/>
            <wp:effectExtent l="0" t="0" r="0" b="3175"/>
            <wp:docPr id="117179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067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15A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385BEAB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CF058DA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B8D558B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817B818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B4AEFE8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5D542C0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evaluated expressions using stack.</w:t>
      </w:r>
    </w:p>
    <w:p w14:paraId="216E9924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12. Queue Operations (ENQUEUE, DEQUEUE, Display)</w:t>
      </w:r>
    </w:p>
    <w:p w14:paraId="44ACCDF0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implement queue operations using arrays.</w:t>
      </w:r>
    </w:p>
    <w:p w14:paraId="2AF5C84E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Queue follows </w:t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FIFO (First In First Out)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principle.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32122417">
      <w:pPr>
        <w:pStyle w:val="35"/>
        <w:numPr>
          <w:ilvl w:val="0"/>
          <w:numId w:val="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Initialize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front=0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rear=-1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7CFF5254">
      <w:pPr>
        <w:pStyle w:val="35"/>
        <w:numPr>
          <w:ilvl w:val="0"/>
          <w:numId w:val="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ENQUEUE: Increment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rear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 insert element.</w:t>
      </w:r>
    </w:p>
    <w:p w14:paraId="6A0667C2">
      <w:pPr>
        <w:pStyle w:val="35"/>
        <w:numPr>
          <w:ilvl w:val="0"/>
          <w:numId w:val="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DEQUEUE: Remove element at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front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, increment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front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38D42396">
      <w:pPr>
        <w:pStyle w:val="35"/>
        <w:numPr>
          <w:ilvl w:val="0"/>
          <w:numId w:val="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Display: Print elements between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front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Style w:val="21"/>
          <w:color w:val="000000" w:themeColor="text1"/>
          <w14:textFill>
            <w14:solidFill>
              <w14:schemeClr w14:val="tx1"/>
            </w14:solidFill>
          </w14:textFill>
        </w:rPr>
        <w:t>rear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647985F5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140075"/>
            <wp:effectExtent l="0" t="0" r="0" b="3175"/>
            <wp:docPr id="173360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76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3E146626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2F9F8770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161BA00B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3CD77CFE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31E3028D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6CE5B2BD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096416F0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implemented queue operations.</w:t>
      </w:r>
    </w:p>
    <w:p w14:paraId="5FD0BC25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13. Tree Traversals (Inorder, Preorder, Postorder)</w:t>
      </w:r>
    </w:p>
    <w:p w14:paraId="3E12EE91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implement different tree traversal techniques.</w:t>
      </w:r>
    </w:p>
    <w:p w14:paraId="65CEB1CE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Different traversal orders produce different sequences.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458807EC">
      <w:pPr>
        <w:pStyle w:val="35"/>
        <w:numPr>
          <w:ilvl w:val="0"/>
          <w:numId w:val="1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Inorder (L, Root, R)</w:t>
      </w:r>
    </w:p>
    <w:p w14:paraId="0EA4CBA5">
      <w:pPr>
        <w:pStyle w:val="35"/>
        <w:numPr>
          <w:ilvl w:val="0"/>
          <w:numId w:val="1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Preorder (Root, L, R)</w:t>
      </w:r>
    </w:p>
    <w:p w14:paraId="4BF19502">
      <w:pPr>
        <w:pStyle w:val="35"/>
        <w:numPr>
          <w:ilvl w:val="0"/>
          <w:numId w:val="10"/>
        </w:numP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Postorder (L, R, Root)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294DC1DC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154045"/>
            <wp:effectExtent l="0" t="0" r="0" b="8255"/>
            <wp:docPr id="17061641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4119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DC3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22146516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0376CF44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FFA281C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3AE1B428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17CADBEE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22CCE610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performed tree traversals.</w:t>
      </w:r>
    </w:p>
    <w:p w14:paraId="29A2C902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15. Hashing using Linear Probing</w:t>
      </w:r>
    </w:p>
    <w:p w14:paraId="444467D3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implement hashing with linear probing.</w:t>
      </w:r>
    </w:p>
    <w:p w14:paraId="6506195B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Collisions are resolved by linear probing.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3607AAC6">
      <w:pPr>
        <w:pStyle w:val="35"/>
        <w:numPr>
          <w:ilvl w:val="0"/>
          <w:numId w:val="1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Compute hash = key % table_size.</w:t>
      </w:r>
    </w:p>
    <w:p w14:paraId="5F2F4B4A">
      <w:pPr>
        <w:pStyle w:val="35"/>
        <w:numPr>
          <w:ilvl w:val="0"/>
          <w:numId w:val="1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slot empty, insert key.</w:t>
      </w:r>
    </w:p>
    <w:p w14:paraId="0D66EC97">
      <w:pPr>
        <w:pStyle w:val="35"/>
        <w:numPr>
          <w:ilvl w:val="0"/>
          <w:numId w:val="1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occupied, move linearly until empty slot found.</w:t>
      </w:r>
    </w:p>
    <w:p w14:paraId="223D1016">
      <w:pPr>
        <w:pStyle w:val="35"/>
        <w:ind w:left="720"/>
        <w:jc w:val="center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249295"/>
            <wp:effectExtent l="0" t="0" r="0" b="8255"/>
            <wp:docPr id="145308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7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39755EA4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66BC95AA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6BC67DA9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38CFB39B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132A1ADA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bookmarkEnd w:id="0"/>
    <w:p w14:paraId="1DD8C86A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" w:name="_Hlk208477319"/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implemented hashing with collision handling.</w:t>
      </w:r>
    </w:p>
    <w:bookmarkEnd w:id="1"/>
    <w:p w14:paraId="208D43FB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16. Insertion Sort</w:t>
      </w:r>
    </w:p>
    <w:p w14:paraId="3F1725C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sort a list using insertion sort.</w:t>
      </w:r>
    </w:p>
    <w:p w14:paraId="6675B3D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Works well for small datasets.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4C825AFC">
      <w:pPr>
        <w:pStyle w:val="35"/>
        <w:numPr>
          <w:ilvl w:val="0"/>
          <w:numId w:val="1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Start from second element.</w:t>
      </w:r>
    </w:p>
    <w:p w14:paraId="3FE961BE">
      <w:pPr>
        <w:pStyle w:val="35"/>
        <w:numPr>
          <w:ilvl w:val="0"/>
          <w:numId w:val="1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Compare with previous elements.</w:t>
      </w:r>
    </w:p>
    <w:p w14:paraId="2D7F5B80">
      <w:pPr>
        <w:pStyle w:val="35"/>
        <w:numPr>
          <w:ilvl w:val="0"/>
          <w:numId w:val="1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Insert into correct position by shifting.</w:t>
      </w:r>
    </w:p>
    <w:p w14:paraId="3B5EE2C2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305810"/>
            <wp:effectExtent l="0" t="0" r="0" b="8890"/>
            <wp:docPr id="33669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9918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35B161AA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0FC8E1F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23E53386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2AF663B0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495B1FC4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47DE9152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7579AF3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sorted numbers using insertion sort.</w:t>
      </w:r>
    </w:p>
    <w:p w14:paraId="76E04FD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662E25D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17. Merge Sort</w:t>
      </w:r>
    </w:p>
    <w:p w14:paraId="300DDDFA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sort numbers using merge sort</w:t>
      </w:r>
    </w:p>
    <w:p w14:paraId="6A92D0BD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Efficient sorting using divide &amp; conquer..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1D5EE364">
      <w:pPr>
        <w:pStyle w:val="35"/>
        <w:numPr>
          <w:ilvl w:val="0"/>
          <w:numId w:val="1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Divide array into halves recursively.</w:t>
      </w:r>
    </w:p>
    <w:p w14:paraId="5C46290D">
      <w:pPr>
        <w:pStyle w:val="35"/>
        <w:numPr>
          <w:ilvl w:val="0"/>
          <w:numId w:val="1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Sort each half.</w:t>
      </w:r>
    </w:p>
    <w:p w14:paraId="30273C25">
      <w:pPr>
        <w:pStyle w:val="35"/>
        <w:numPr>
          <w:ilvl w:val="0"/>
          <w:numId w:val="1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Merge sorted halves.</w:t>
      </w:r>
    </w:p>
    <w:p w14:paraId="5A4E1DF8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5EB23174">
      <w:pPr>
        <w:pStyle w:val="35"/>
        <w:ind w:left="72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221990"/>
            <wp:effectExtent l="0" t="0" r="0" b="0"/>
            <wp:docPr id="936804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491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2F4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CD8D87E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5F6290D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F9191F2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E98A990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9818355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sorted numbers using merge sort.</w:t>
      </w:r>
    </w:p>
    <w:p w14:paraId="789853B4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18. Quick Sort</w:t>
      </w:r>
    </w:p>
    <w:p w14:paraId="42DBC78C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sort numbers using quick sort.</w:t>
      </w:r>
    </w:p>
    <w:p w14:paraId="06D01C1A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Works efficiently for large datasets.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78D2C0B9">
      <w:pPr>
        <w:pStyle w:val="35"/>
        <w:numPr>
          <w:ilvl w:val="0"/>
          <w:numId w:val="1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Choose pivot element.</w:t>
      </w:r>
    </w:p>
    <w:p w14:paraId="48386AA6">
      <w:pPr>
        <w:pStyle w:val="35"/>
        <w:numPr>
          <w:ilvl w:val="0"/>
          <w:numId w:val="1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Partition array into left &lt; pivot, right &gt; pivot.</w:t>
      </w:r>
    </w:p>
    <w:p w14:paraId="33DD4F42">
      <w:pPr>
        <w:pStyle w:val="35"/>
        <w:numPr>
          <w:ilvl w:val="0"/>
          <w:numId w:val="14"/>
        </w:numP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Recursively sort partitions.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316C3F26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342640"/>
            <wp:effectExtent l="0" t="0" r="0" b="0"/>
            <wp:docPr id="21164646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4696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907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73F0E91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191E8F2B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44672AD4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18F2CDA1">
      <w:pPr>
        <w:pStyle w:val="35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1FBA89A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sorted numbers using quick sort.</w:t>
      </w:r>
    </w:p>
    <w:p w14:paraId="2E7FBE7D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19. Heap Sort</w:t>
      </w:r>
    </w:p>
    <w:p w14:paraId="619AA67D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sort numbers using heap sort.</w:t>
      </w:r>
    </w:p>
    <w:p w14:paraId="75BB9122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Sorting done using heap property.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37BBC062">
      <w:pPr>
        <w:pStyle w:val="35"/>
        <w:numPr>
          <w:ilvl w:val="0"/>
          <w:numId w:val="1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Build max heap.</w:t>
      </w:r>
    </w:p>
    <w:p w14:paraId="38D05355">
      <w:pPr>
        <w:pStyle w:val="35"/>
        <w:numPr>
          <w:ilvl w:val="0"/>
          <w:numId w:val="1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Swap root with last element.</w:t>
      </w:r>
    </w:p>
    <w:p w14:paraId="2B19B4A7">
      <w:pPr>
        <w:pStyle w:val="35"/>
        <w:numPr>
          <w:ilvl w:val="0"/>
          <w:numId w:val="1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Heapify remaining elements.</w:t>
      </w:r>
    </w:p>
    <w:p w14:paraId="3E42F316">
      <w:pPr>
        <w:pStyle w:val="35"/>
        <w:numPr>
          <w:ilvl w:val="0"/>
          <w:numId w:val="1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until sorted.</w:t>
      </w:r>
    </w:p>
    <w:p w14:paraId="3A77B010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313430"/>
            <wp:effectExtent l="0" t="0" r="0" b="1270"/>
            <wp:docPr id="9102768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6866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D72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0D2830D5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59E61CF1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6BF120EA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C88A945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1D28413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4343D2B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sorted numbers using heap sort.</w:t>
      </w:r>
    </w:p>
    <w:p w14:paraId="331B4D9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397BC7A9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20. AVL Tree Operations (Insert, Delete, Search)</w:t>
      </w:r>
    </w:p>
    <w:p w14:paraId="052C07DC">
      <w:pPr>
        <w:pStyle w:val="35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implement insertion, deletion, and search in AVL tree.</w:t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 w14:paraId="5CA76E44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Tree remains balanced.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1E3E18AC">
      <w:pPr>
        <w:pStyle w:val="35"/>
        <w:numPr>
          <w:ilvl w:val="0"/>
          <w:numId w:val="1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Insert node like in BST.</w:t>
      </w:r>
    </w:p>
    <w:p w14:paraId="4F453C86">
      <w:pPr>
        <w:pStyle w:val="35"/>
        <w:numPr>
          <w:ilvl w:val="0"/>
          <w:numId w:val="1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Update balance factor.</w:t>
      </w:r>
    </w:p>
    <w:p w14:paraId="2E2FC9CE">
      <w:pPr>
        <w:pStyle w:val="35"/>
        <w:numPr>
          <w:ilvl w:val="0"/>
          <w:numId w:val="1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imbalance occurs, perform rotations.</w:t>
      </w:r>
    </w:p>
    <w:p w14:paraId="7A5DB79A">
      <w:pPr>
        <w:pStyle w:val="35"/>
        <w:numPr>
          <w:ilvl w:val="0"/>
          <w:numId w:val="1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For delete, adjust and rebalance tree.</w:t>
      </w:r>
    </w:p>
    <w:p w14:paraId="0A61C949">
      <w:pPr>
        <w:pStyle w:val="35"/>
        <w:numPr>
          <w:ilvl w:val="0"/>
          <w:numId w:val="16"/>
        </w:numP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For search, traverse based on key.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216275"/>
            <wp:effectExtent l="0" t="0" r="0" b="3175"/>
            <wp:docPr id="174447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757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42A5E1A3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0CE12BD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2CB1C569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3AEF2496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35B675C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1F42B1A4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implemented AVL tree operations.</w:t>
      </w:r>
    </w:p>
    <w:p w14:paraId="5CA59780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21. Graph Traversal (BFS)</w:t>
      </w:r>
    </w:p>
    <w:p w14:paraId="26E6426A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traverse graph using Breadth First Search.</w:t>
      </w:r>
    </w:p>
    <w:p w14:paraId="57B1E8C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Visits nodes level by level.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5F3D28D6">
      <w:pPr>
        <w:pStyle w:val="35"/>
        <w:numPr>
          <w:ilvl w:val="0"/>
          <w:numId w:val="1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Initialize queue.</w:t>
      </w:r>
    </w:p>
    <w:p w14:paraId="48547933">
      <w:pPr>
        <w:pStyle w:val="35"/>
        <w:numPr>
          <w:ilvl w:val="0"/>
          <w:numId w:val="1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Visit source node, mark visited.</w:t>
      </w:r>
    </w:p>
    <w:p w14:paraId="6BBA8319">
      <w:pPr>
        <w:pStyle w:val="35"/>
        <w:numPr>
          <w:ilvl w:val="0"/>
          <w:numId w:val="1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Enqueue neighbors, dequeue front.</w:t>
      </w:r>
    </w:p>
    <w:p w14:paraId="1BDB3069">
      <w:pPr>
        <w:pStyle w:val="35"/>
        <w:numPr>
          <w:ilvl w:val="0"/>
          <w:numId w:val="1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until queue empty.</w:t>
      </w:r>
    </w:p>
    <w:p w14:paraId="7BE2E24C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260090"/>
            <wp:effectExtent l="0" t="0" r="0" b="0"/>
            <wp:docPr id="6475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73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0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184B24D3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15D0690E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75AEC9D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6343B84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4CDC3A27">
      <w:pPr>
        <w:pStyle w:val="35"/>
        <w:ind w:left="720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</w:p>
    <w:p w14:paraId="714A64B7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traversed graph using BFS.</w:t>
      </w:r>
    </w:p>
    <w:p w14:paraId="4E06B717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22. Graph Traversal (DFS)</w:t>
      </w:r>
    </w:p>
    <w:p w14:paraId="48F66A5D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traverse graph using Depth First Search.</w:t>
      </w:r>
    </w:p>
    <w:p w14:paraId="72AADBD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Traverses deeper before backtracking.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1FC1F725">
      <w:pPr>
        <w:pStyle w:val="35"/>
        <w:numPr>
          <w:ilvl w:val="0"/>
          <w:numId w:val="1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Use stack/recursion.</w:t>
      </w:r>
    </w:p>
    <w:p w14:paraId="6F33071A">
      <w:pPr>
        <w:pStyle w:val="35"/>
        <w:numPr>
          <w:ilvl w:val="0"/>
          <w:numId w:val="1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Visit source node, mark visited.</w:t>
      </w:r>
    </w:p>
    <w:p w14:paraId="13A46749">
      <w:pPr>
        <w:pStyle w:val="35"/>
        <w:numPr>
          <w:ilvl w:val="0"/>
          <w:numId w:val="1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Recursively visit unvisited neighbors.</w:t>
      </w:r>
    </w:p>
    <w:p w14:paraId="2746A3BD">
      <w:pPr>
        <w:pStyle w:val="35"/>
        <w:numPr>
          <w:ilvl w:val="0"/>
          <w:numId w:val="18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Backtrack when no unvisited neighbor exists.</w:t>
      </w:r>
    </w:p>
    <w:p w14:paraId="09662CE6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549650"/>
            <wp:effectExtent l="0" t="0" r="0" b="0"/>
            <wp:docPr id="283813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371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1D3C071E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22E9D20E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7F2C39D9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5EB44712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45176683">
      <w:pPr>
        <w:pStyle w:val="35"/>
        <w:ind w:left="7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1A99989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traversed graph using DFS.</w:t>
      </w:r>
    </w:p>
    <w:p w14:paraId="1180C948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23. Dijkstra’s Algorithm (Shortest Path)</w:t>
      </w:r>
    </w:p>
    <w:p w14:paraId="03767F42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find shortest path in weighted graph using Dijkstra’s algorithm.</w:t>
      </w:r>
    </w:p>
    <w:p w14:paraId="14B68781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Always finds shortest path in weighted graphs.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39792A1E">
      <w:pPr>
        <w:pStyle w:val="35"/>
        <w:numPr>
          <w:ilvl w:val="0"/>
          <w:numId w:val="1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Initialize distance array.</w:t>
      </w:r>
    </w:p>
    <w:p w14:paraId="78519AF6">
      <w:pPr>
        <w:pStyle w:val="35"/>
        <w:numPr>
          <w:ilvl w:val="0"/>
          <w:numId w:val="1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Start from source, set distance=0.</w:t>
      </w:r>
    </w:p>
    <w:p w14:paraId="6DB2B5F1">
      <w:pPr>
        <w:pStyle w:val="35"/>
        <w:numPr>
          <w:ilvl w:val="0"/>
          <w:numId w:val="1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Update neighbors with minimum distance.</w:t>
      </w:r>
    </w:p>
    <w:p w14:paraId="7BFAD203">
      <w:pPr>
        <w:pStyle w:val="35"/>
        <w:numPr>
          <w:ilvl w:val="0"/>
          <w:numId w:val="1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Mark visited nodes.</w:t>
      </w:r>
    </w:p>
    <w:p w14:paraId="421710D4">
      <w:pPr>
        <w:pStyle w:val="35"/>
        <w:numPr>
          <w:ilvl w:val="0"/>
          <w:numId w:val="1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until all nodes processed.</w:t>
      </w:r>
    </w:p>
    <w:p w14:paraId="655FB7BF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056255"/>
            <wp:effectExtent l="0" t="0" r="0" b="0"/>
            <wp:docPr id="63236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88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6CF95FC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35DB768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3F5E3BC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1D2755D9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9152D8B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C80DA75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20817DF2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implemented shortest path algorithm.</w:t>
      </w:r>
    </w:p>
    <w:p w14:paraId="22C964AA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24. Prim’s Algorithm (MST)</w:t>
      </w:r>
    </w:p>
    <w:p w14:paraId="1C73AD9B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find minimum spanning tree using Prim’s algorithm.</w:t>
      </w:r>
    </w:p>
    <w:p w14:paraId="232786A1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Builds MST by adding one edge at a time.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3E64A328">
      <w:pPr>
        <w:pStyle w:val="35"/>
        <w:numPr>
          <w:ilvl w:val="0"/>
          <w:numId w:val="2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Start from any node.</w:t>
      </w:r>
    </w:p>
    <w:p w14:paraId="35D4191D">
      <w:pPr>
        <w:pStyle w:val="35"/>
        <w:numPr>
          <w:ilvl w:val="0"/>
          <w:numId w:val="2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Add smallest weight edge connecting to MST.</w:t>
      </w:r>
    </w:p>
    <w:p w14:paraId="54D7125A">
      <w:pPr>
        <w:pStyle w:val="35"/>
        <w:numPr>
          <w:ilvl w:val="0"/>
          <w:numId w:val="2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until all vertices included</w:t>
      </w:r>
    </w:p>
    <w:p w14:paraId="4DD9B68A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062605"/>
            <wp:effectExtent l="0" t="0" r="0" b="4445"/>
            <wp:docPr id="132822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427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16B7E79F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283D82A6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5AC9E38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E29DDD4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72FBB3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D2D5B4E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0441C2E6">
      <w:pPr>
        <w:pStyle w:val="35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B50873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found MST using Prim’s algorithm.</w:t>
      </w:r>
    </w:p>
    <w:p w14:paraId="5B617AD0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25. Kruskal’s Algorithm (MST)</w:t>
      </w:r>
    </w:p>
    <w:p w14:paraId="722B3714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Aim: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find minimum spanning tree using Kruskal’s algorithm.</w:t>
      </w:r>
    </w:p>
    <w:p w14:paraId="45B17260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Observation: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MST built by adding edges in increasing weight order.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Algorithm:</w:t>
      </w:r>
    </w:p>
    <w:p w14:paraId="437DAD88">
      <w:pPr>
        <w:pStyle w:val="35"/>
        <w:numPr>
          <w:ilvl w:val="0"/>
          <w:numId w:val="2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Sort edges by weight.</w:t>
      </w:r>
    </w:p>
    <w:p w14:paraId="47772062">
      <w:pPr>
        <w:pStyle w:val="35"/>
        <w:numPr>
          <w:ilvl w:val="0"/>
          <w:numId w:val="2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Pick smallest edge, check cycle using union-find.</w:t>
      </w:r>
    </w:p>
    <w:p w14:paraId="4022319C">
      <w:pPr>
        <w:pStyle w:val="35"/>
        <w:numPr>
          <w:ilvl w:val="0"/>
          <w:numId w:val="21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If no cycle, add to MST.</w:t>
      </w:r>
    </w:p>
    <w:p w14:paraId="12570F7D">
      <w:pPr>
        <w:pStyle w:val="35"/>
        <w:numPr>
          <w:ilvl w:val="0"/>
          <w:numId w:val="21"/>
        </w:numP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until MST complete.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 w14:paraId="13B0ECFB">
      <w:pPr>
        <w:pStyle w:val="35"/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340100"/>
            <wp:effectExtent l="0" t="0" r="0" b="0"/>
            <wp:docPr id="12948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69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9D2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40F6473B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43178BB5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9578075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2CE80350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5BD3E2D0">
      <w:pPr>
        <w:pStyle w:val="35"/>
        <w:ind w:left="720"/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</w:pPr>
    </w:p>
    <w:p w14:paraId="7AD5F79F">
      <w:pPr>
        <w:pStyle w:val="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36"/>
          <w:color w:val="000000" w:themeColor="text1"/>
          <w14:textFill>
            <w14:solidFill>
              <w14:schemeClr w14:val="tx1"/>
            </w14:solidFill>
          </w14:textFill>
        </w:rPr>
        <w:t>Result: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Successfully found MST using Kruskal’s algorithm.</w:t>
      </w:r>
    </w:p>
    <w:p w14:paraId="50C1F100">
      <w:pP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800" w:bottom="1440" w:left="180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7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6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5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04247AC1"/>
    <w:multiLevelType w:val="multilevel"/>
    <w:tmpl w:val="04247A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0C653DC1"/>
    <w:multiLevelType w:val="multilevel"/>
    <w:tmpl w:val="0C653D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0E661674"/>
    <w:multiLevelType w:val="multilevel"/>
    <w:tmpl w:val="0E6616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51B6A88"/>
    <w:multiLevelType w:val="multilevel"/>
    <w:tmpl w:val="151B6A8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1AD356C6"/>
    <w:multiLevelType w:val="multilevel"/>
    <w:tmpl w:val="1AD356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14469DD"/>
    <w:multiLevelType w:val="multilevel"/>
    <w:tmpl w:val="214469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C817F00"/>
    <w:multiLevelType w:val="multilevel"/>
    <w:tmpl w:val="2C817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31F115EF"/>
    <w:multiLevelType w:val="multilevel"/>
    <w:tmpl w:val="31F115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3A330012"/>
    <w:multiLevelType w:val="multilevel"/>
    <w:tmpl w:val="3A3300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3D287701"/>
    <w:multiLevelType w:val="multilevel"/>
    <w:tmpl w:val="3D2877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49421A14"/>
    <w:multiLevelType w:val="multilevel"/>
    <w:tmpl w:val="49421A1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500468E3"/>
    <w:multiLevelType w:val="multilevel"/>
    <w:tmpl w:val="500468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575A5A61"/>
    <w:multiLevelType w:val="multilevel"/>
    <w:tmpl w:val="575A5A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5DF84D11"/>
    <w:multiLevelType w:val="multilevel"/>
    <w:tmpl w:val="5DF84D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70B52340"/>
    <w:multiLevelType w:val="multilevel"/>
    <w:tmpl w:val="70B523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3"/>
  </w:num>
  <w:num w:numId="8">
    <w:abstractNumId w:val="17"/>
  </w:num>
  <w:num w:numId="9">
    <w:abstractNumId w:val="19"/>
  </w:num>
  <w:num w:numId="10">
    <w:abstractNumId w:val="12"/>
  </w:num>
  <w:num w:numId="11">
    <w:abstractNumId w:val="10"/>
  </w:num>
  <w:num w:numId="12">
    <w:abstractNumId w:val="15"/>
  </w:num>
  <w:num w:numId="13">
    <w:abstractNumId w:val="6"/>
  </w:num>
  <w:num w:numId="14">
    <w:abstractNumId w:val="8"/>
  </w:num>
  <w:num w:numId="15">
    <w:abstractNumId w:val="7"/>
  </w:num>
  <w:num w:numId="16">
    <w:abstractNumId w:val="11"/>
  </w:num>
  <w:num w:numId="17">
    <w:abstractNumId w:val="9"/>
  </w:num>
  <w:num w:numId="18">
    <w:abstractNumId w:val="16"/>
  </w:num>
  <w:num w:numId="19">
    <w:abstractNumId w:val="18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00986"/>
    <w:rsid w:val="00034616"/>
    <w:rsid w:val="0006063C"/>
    <w:rsid w:val="00093BCE"/>
    <w:rsid w:val="000B52F2"/>
    <w:rsid w:val="0015074B"/>
    <w:rsid w:val="001E13DD"/>
    <w:rsid w:val="00214C81"/>
    <w:rsid w:val="0029639D"/>
    <w:rsid w:val="00297D66"/>
    <w:rsid w:val="00326F90"/>
    <w:rsid w:val="00330E45"/>
    <w:rsid w:val="00483A1B"/>
    <w:rsid w:val="005165D8"/>
    <w:rsid w:val="0052213E"/>
    <w:rsid w:val="005F557E"/>
    <w:rsid w:val="00657749"/>
    <w:rsid w:val="006E534E"/>
    <w:rsid w:val="00831D9C"/>
    <w:rsid w:val="009D2B63"/>
    <w:rsid w:val="00A21E64"/>
    <w:rsid w:val="00AA1D8D"/>
    <w:rsid w:val="00B47730"/>
    <w:rsid w:val="00CB0664"/>
    <w:rsid w:val="00E65D34"/>
    <w:rsid w:val="00FC693F"/>
    <w:rsid w:val="00FD1D43"/>
    <w:rsid w:val="455A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2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6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147"/>
    <w:unhideWhenUsed/>
    <w:uiPriority w:val="99"/>
    <w:pPr>
      <w:spacing w:after="120"/>
    </w:pPr>
  </w:style>
  <w:style w:type="paragraph" w:styleId="15">
    <w:name w:val="Body Text 2"/>
    <w:basedOn w:val="1"/>
    <w:link w:val="148"/>
    <w:unhideWhenUsed/>
    <w:uiPriority w:val="99"/>
    <w:pPr>
      <w:spacing w:after="120" w:line="480" w:lineRule="auto"/>
    </w:pPr>
  </w:style>
  <w:style w:type="paragraph" w:styleId="16">
    <w:name w:val="Body Text 3"/>
    <w:basedOn w:val="1"/>
    <w:link w:val="149"/>
    <w:unhideWhenUsed/>
    <w:uiPriority w:val="99"/>
    <w:pPr>
      <w:spacing w:after="120"/>
    </w:pPr>
    <w:rPr>
      <w:sz w:val="16"/>
      <w:szCs w:val="16"/>
    </w:r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8">
    <w:name w:val="Emphasis"/>
    <w:basedOn w:val="11"/>
    <w:qFormat/>
    <w:uiPriority w:val="20"/>
    <w:rPr>
      <w:i/>
      <w:iCs/>
    </w:rPr>
  </w:style>
  <w:style w:type="paragraph" w:styleId="19">
    <w:name w:val="foot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head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1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22">
    <w:name w:val="List"/>
    <w:basedOn w:val="1"/>
    <w:unhideWhenUsed/>
    <w:uiPriority w:val="99"/>
    <w:pPr>
      <w:ind w:left="360" w:hanging="360"/>
      <w:contextualSpacing/>
    </w:pPr>
  </w:style>
  <w:style w:type="paragraph" w:styleId="23">
    <w:name w:val="List 2"/>
    <w:basedOn w:val="1"/>
    <w:unhideWhenUsed/>
    <w:uiPriority w:val="99"/>
    <w:pPr>
      <w:ind w:left="720" w:hanging="360"/>
      <w:contextualSpacing/>
    </w:pPr>
  </w:style>
  <w:style w:type="paragraph" w:styleId="24">
    <w:name w:val="List 3"/>
    <w:basedOn w:val="1"/>
    <w:unhideWhenUsed/>
    <w:uiPriority w:val="99"/>
    <w:pPr>
      <w:ind w:left="1080" w:hanging="360"/>
      <w:contextualSpacing/>
    </w:pPr>
  </w:style>
  <w:style w:type="paragraph" w:styleId="25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6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7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8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1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2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3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4">
    <w:name w:val="macro"/>
    <w:link w:val="150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14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8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9">
    <w:name w:val="Title"/>
    <w:basedOn w:val="1"/>
    <w:next w:val="1"/>
    <w:link w:val="144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0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1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2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3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4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5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6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7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8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9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0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1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2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3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4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5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6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7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8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9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0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1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6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7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8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9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0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1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2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0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1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2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3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4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5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6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4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5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6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7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8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9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0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2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3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7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1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5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6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7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8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9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0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1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2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3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4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5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6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7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8">
    <w:name w:val="Header Char"/>
    <w:basedOn w:val="11"/>
    <w:link w:val="20"/>
    <w:uiPriority w:val="99"/>
  </w:style>
  <w:style w:type="character" w:customStyle="1" w:styleId="139">
    <w:name w:val="Footer Char"/>
    <w:basedOn w:val="11"/>
    <w:link w:val="19"/>
    <w:uiPriority w:val="99"/>
  </w:style>
  <w:style w:type="paragraph" w:styleId="140">
    <w:name w:val="No Spacing"/>
    <w:link w:val="16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1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2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3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4">
    <w:name w:val="Title Char"/>
    <w:basedOn w:val="11"/>
    <w:link w:val="39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5">
    <w:name w:val="Subtitle Char"/>
    <w:basedOn w:val="11"/>
    <w:link w:val="37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6">
    <w:name w:val="List Paragraph"/>
    <w:basedOn w:val="1"/>
    <w:qFormat/>
    <w:uiPriority w:val="34"/>
    <w:pPr>
      <w:ind w:left="720"/>
      <w:contextualSpacing/>
    </w:pPr>
  </w:style>
  <w:style w:type="character" w:customStyle="1" w:styleId="147">
    <w:name w:val="Body Text Char"/>
    <w:basedOn w:val="11"/>
    <w:link w:val="14"/>
    <w:uiPriority w:val="99"/>
  </w:style>
  <w:style w:type="character" w:customStyle="1" w:styleId="148">
    <w:name w:val="Body Text 2 Char"/>
    <w:basedOn w:val="11"/>
    <w:link w:val="15"/>
    <w:uiPriority w:val="99"/>
  </w:style>
  <w:style w:type="character" w:customStyle="1" w:styleId="149">
    <w:name w:val="Body Text 3 Char"/>
    <w:basedOn w:val="11"/>
    <w:link w:val="16"/>
    <w:uiPriority w:val="99"/>
    <w:rPr>
      <w:sz w:val="16"/>
      <w:szCs w:val="16"/>
    </w:rPr>
  </w:style>
  <w:style w:type="character" w:customStyle="1" w:styleId="150">
    <w:name w:val="Macro Text Char"/>
    <w:basedOn w:val="11"/>
    <w:link w:val="34"/>
    <w:uiPriority w:val="99"/>
    <w:rPr>
      <w:rFonts w:ascii="Courier" w:hAnsi="Courier"/>
      <w:sz w:val="20"/>
      <w:szCs w:val="20"/>
    </w:rPr>
  </w:style>
  <w:style w:type="paragraph" w:styleId="151">
    <w:name w:val="Quote"/>
    <w:basedOn w:val="1"/>
    <w:next w:val="1"/>
    <w:link w:val="15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Quote Char"/>
    <w:basedOn w:val="11"/>
    <w:link w:val="151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4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5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6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7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8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9">
    <w:name w:val="Intense Quote"/>
    <w:basedOn w:val="1"/>
    <w:next w:val="1"/>
    <w:link w:val="160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Intense Quote Char"/>
    <w:basedOn w:val="11"/>
    <w:link w:val="159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2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3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4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5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6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67">
    <w:name w:val="No Spacing Char"/>
    <w:basedOn w:val="11"/>
    <w:link w:val="140"/>
    <w:uiPriority w:val="1"/>
  </w:style>
  <w:style w:type="character" w:customStyle="1" w:styleId="168">
    <w:name w:val="Balloon Text Char"/>
    <w:basedOn w:val="11"/>
    <w:link w:val="1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0E2558-8A57-46EE-AF45-25118C2FC3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1342</Words>
  <Characters>7656</Characters>
  <Lines>63</Lines>
  <Paragraphs>17</Paragraphs>
  <TotalTime>16</TotalTime>
  <ScaleCrop>false</ScaleCrop>
  <LinksUpToDate>false</LinksUpToDate>
  <CharactersWithSpaces>8981</CharactersWithSpaces>
  <Application>WPS Office_12.2.0.22549_F1E327BC-269C-435d-A152-05C5408002CA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2025-09-11T07:43:00Z</dcterms:created>
  <dc:creator>python-docx</dc:creator>
  <dc:description>generated by python-docx</dc:description>
  <cp:lastModifiedBy>M.YESWANTHREDDY</cp:lastModifiedBy>
  <dcterms:modified xsi:type="dcterms:W3CDTF">2025-09-16T07:45:33Z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FE59CAF8D02244DCBE926FFD10C69BF0_12</vt:lpwstr>
  </property>
</Properties>
</file>